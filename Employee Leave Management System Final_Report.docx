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ED7A1">
      <w:pPr>
        <w:jc w:val="center"/>
      </w:pPr>
      <w:r>
        <w:rPr>
          <w:b/>
          <w:sz w:val="48"/>
        </w:rPr>
        <w:br w:type="textWrapping"/>
      </w:r>
      <w:r>
        <w:rPr>
          <w:b/>
          <w:sz w:val="48"/>
        </w:rPr>
        <w:t>EMPLOYEE LEAVE MANAGEMENT SYSTEM</w:t>
      </w:r>
    </w:p>
    <w:p w14:paraId="6D3ABA07">
      <w:pPr>
        <w:jc w:val="center"/>
        <w:rPr>
          <w:b/>
          <w:bCs/>
        </w:rPr>
      </w:pPr>
      <w:r>
        <w:rPr>
          <w:sz w:val="24"/>
        </w:rPr>
        <w:t>Simple Project Report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>Spring Boot REST API Project</w:t>
      </w:r>
      <w:r>
        <w:rPr>
          <w:sz w:val="24"/>
        </w:rPr>
        <w:br w:type="textWrapping"/>
      </w:r>
      <w:r>
        <w:rPr>
          <w:sz w:val="24"/>
        </w:rPr>
        <w:t>Java • Spring Boot • REST API • JPA • H2 Database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t xml:space="preserve">Project </w:t>
      </w:r>
      <w:r>
        <w:rPr>
          <w:rFonts w:hint="default"/>
          <w:sz w:val="24"/>
          <w:lang w:val="en-GB"/>
        </w:rPr>
        <w:t>Submitted by</w:t>
      </w:r>
    </w:p>
    <w:p w14:paraId="4EC2F3DE">
      <w:pPr>
        <w:keepNext w:val="0"/>
        <w:keepLines w:val="0"/>
        <w:widowControl/>
        <w:suppressLineNumbers w:val="0"/>
        <w:ind w:firstLine="4097" w:firstLineChars="195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RAGAPRABANJANI R</w:t>
      </w:r>
    </w:p>
    <w:p w14:paraId="19505730">
      <w:pPr>
        <w:keepNext w:val="0"/>
        <w:keepLines w:val="0"/>
        <w:widowControl/>
        <w:suppressLineNumbers w:val="0"/>
        <w:ind w:firstLine="4097" w:firstLineChars="195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SUBARATHANA S</w:t>
      </w:r>
    </w:p>
    <w:p w14:paraId="5CC5DD46">
      <w:pPr>
        <w:keepNext w:val="0"/>
        <w:keepLines w:val="0"/>
        <w:widowControl/>
        <w:suppressLineNumbers w:val="0"/>
        <w:ind w:firstLine="4097" w:firstLineChars="1950"/>
        <w:jc w:val="both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KAVISRIVYSYA  </w:t>
      </w:r>
      <w:bookmarkStart w:id="0" w:name="_GoBack"/>
      <w:bookmarkEnd w:id="0"/>
      <w:r>
        <w:rPr>
          <w:rFonts w:hint="default"/>
          <w:b/>
          <w:bCs/>
          <w:lang w:val="en-GB"/>
        </w:rPr>
        <w:t>C</w:t>
      </w:r>
    </w:p>
    <w:p w14:paraId="2E14A169">
      <w:pPr>
        <w:keepNext w:val="0"/>
        <w:keepLines w:val="0"/>
        <w:widowControl/>
        <w:suppressLineNumbers w:val="0"/>
        <w:ind w:firstLine="4097" w:firstLineChars="1950"/>
        <w:jc w:val="both"/>
        <w:rPr>
          <w:rFonts w:hint="default"/>
          <w:sz w:val="24"/>
          <w:lang w:val="en-GB"/>
        </w:rPr>
      </w:pPr>
      <w:r>
        <w:rPr>
          <w:b/>
          <w:bCs/>
        </w:rPr>
        <w:t>V</w:t>
      </w:r>
      <w:r>
        <w:rPr>
          <w:rFonts w:hint="default"/>
          <w:b/>
          <w:bCs/>
          <w:lang w:val="en-GB"/>
        </w:rPr>
        <w:t>ISHNU H</w:t>
      </w:r>
    </w:p>
    <w:p w14:paraId="5E01F975">
      <w:r>
        <w:br w:type="page"/>
      </w:r>
    </w:p>
    <w:p w14:paraId="675405CF">
      <w:pPr>
        <w:pStyle w:val="2"/>
      </w:pPr>
      <w:r>
        <w:rPr>
          <w:b/>
          <w:color w:val="000000"/>
        </w:rPr>
        <w:t>1. Project Overview</w:t>
      </w:r>
    </w:p>
    <w:p w14:paraId="2E5A4BFB">
      <w:r>
        <w:t>The Employee Leave Management System is a REST API application for managing employee details and leave requests. It provides a simple way to add employees, apply for leave, view pending requests, approve or reject leave, search employees, and maintain leave balances.</w:t>
      </w:r>
    </w:p>
    <w:p w14:paraId="6DEE286A">
      <w:pPr>
        <w:pStyle w:val="23"/>
      </w:pPr>
      <w:r>
        <w:t>Employee CRUD operations</w:t>
      </w:r>
    </w:p>
    <w:p w14:paraId="513A0610">
      <w:pPr>
        <w:pStyle w:val="23"/>
      </w:pPr>
      <w:r>
        <w:t>Leave application and approval/rejection</w:t>
      </w:r>
    </w:p>
    <w:p w14:paraId="32EDAC5D">
      <w:pPr>
        <w:pStyle w:val="23"/>
      </w:pPr>
      <w:r>
        <w:t>Leave balance and leave history</w:t>
      </w:r>
    </w:p>
    <w:p w14:paraId="34E4CAB7">
      <w:pPr>
        <w:pStyle w:val="23"/>
      </w:pPr>
      <w:r>
        <w:t>Employee search and department filtering</w:t>
      </w:r>
    </w:p>
    <w:p w14:paraId="53458DC8">
      <w:pPr>
        <w:pStyle w:val="23"/>
      </w:pPr>
      <w:r>
        <w:t>Input validation and centralized error handling</w:t>
      </w:r>
    </w:p>
    <w:p w14:paraId="103E4174">
      <w:pPr>
        <w:pStyle w:val="2"/>
      </w:pPr>
      <w:r>
        <w:rPr>
          <w:b/>
          <w:color w:val="000000"/>
        </w:rPr>
        <w:t>2. Problem Statement</w:t>
      </w:r>
    </w:p>
    <w:p w14:paraId="12934DC0">
      <w:r>
        <w:t>Managing employee leave manually can make it difficult to track requests, approval status and remaining leave. This project solves the problem by providing a centralized REST API where employee and leave information can be stored, searched and updated in a structured way.</w:t>
      </w:r>
    </w:p>
    <w:p w14:paraId="52D3252F">
      <w:pPr>
        <w:pStyle w:val="2"/>
      </w:pPr>
      <w:r>
        <w:rPr>
          <w:b/>
          <w:color w:val="000000"/>
        </w:rPr>
        <w:t>3. Objectives</w:t>
      </w:r>
    </w:p>
    <w:p w14:paraId="32658359">
      <w:pPr>
        <w:pStyle w:val="29"/>
      </w:pPr>
      <w:r>
        <w:t>Create, read, update and delete employee records.</w:t>
      </w:r>
    </w:p>
    <w:p w14:paraId="3F4DFDAF">
      <w:pPr>
        <w:pStyle w:val="29"/>
      </w:pPr>
      <w:r>
        <w:t>Allow employees to submit leave requests.</w:t>
      </w:r>
    </w:p>
    <w:p w14:paraId="238E1BEB">
      <w:pPr>
        <w:pStyle w:val="29"/>
      </w:pPr>
      <w:r>
        <w:t>Approve or reject pending leave requests.</w:t>
      </w:r>
    </w:p>
    <w:p w14:paraId="68756073">
      <w:pPr>
        <w:pStyle w:val="29"/>
      </w:pPr>
      <w:r>
        <w:t>Deduct leave balance only after approval.</w:t>
      </w:r>
    </w:p>
    <w:p w14:paraId="6A904DBA">
      <w:pPr>
        <w:pStyle w:val="29"/>
      </w:pPr>
      <w:r>
        <w:t>View pending requests and employee leave history.</w:t>
      </w:r>
    </w:p>
    <w:p w14:paraId="62411239">
      <w:pPr>
        <w:pStyle w:val="29"/>
      </w:pPr>
      <w:r>
        <w:t>Search employees by name and filter by department.</w:t>
      </w:r>
    </w:p>
    <w:p w14:paraId="1E287943">
      <w:pPr>
        <w:pStyle w:val="29"/>
      </w:pPr>
      <w:r>
        <w:t>Demonstrate a layered Controller → Service → Repository → Database design.</w:t>
      </w:r>
    </w:p>
    <w:p w14:paraId="61651209">
      <w:pPr>
        <w:pStyle w:val="2"/>
      </w:pPr>
      <w:r>
        <w:rPr>
          <w:b/>
          <w:color w:val="000000"/>
        </w:rPr>
        <w:t>4. Technology Used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C1F5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</w:tcPr>
          <w:p w14:paraId="14971511">
            <w:pPr>
              <w:spacing w:after="0" w:line="240" w:lineRule="auto"/>
            </w:pPr>
            <w:r>
              <w:t>Technology</w:t>
            </w:r>
          </w:p>
        </w:tc>
        <w:tc>
          <w:tcPr>
            <w:tcW w:w="4968" w:type="dxa"/>
            <w:shd w:val="clear" w:color="auto" w:fill="D9EAF7"/>
          </w:tcPr>
          <w:p w14:paraId="2DD69AF4">
            <w:pPr>
              <w:spacing w:after="0" w:line="240" w:lineRule="auto"/>
            </w:pPr>
            <w:r>
              <w:t>Purpose</w:t>
            </w:r>
          </w:p>
        </w:tc>
      </w:tr>
      <w:tr w14:paraId="6B36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994D01">
            <w:pPr>
              <w:spacing w:after="0" w:line="240" w:lineRule="auto"/>
            </w:pPr>
            <w:r>
              <w:t>Java 17+</w:t>
            </w:r>
          </w:p>
        </w:tc>
        <w:tc>
          <w:tcPr>
            <w:tcW w:w="4968" w:type="dxa"/>
          </w:tcPr>
          <w:p w14:paraId="5871071D">
            <w:pPr>
              <w:spacing w:after="0" w:line="240" w:lineRule="auto"/>
            </w:pPr>
            <w:r>
              <w:t>Programming language</w:t>
            </w:r>
          </w:p>
        </w:tc>
      </w:tr>
      <w:tr w14:paraId="0E1F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5F0C6B5">
            <w:pPr>
              <w:spacing w:after="0" w:line="240" w:lineRule="auto"/>
            </w:pPr>
            <w:r>
              <w:t>Spring Boot 3.5.6</w:t>
            </w:r>
          </w:p>
        </w:tc>
        <w:tc>
          <w:tcPr>
            <w:tcW w:w="4968" w:type="dxa"/>
          </w:tcPr>
          <w:p w14:paraId="33C790DD">
            <w:pPr>
              <w:spacing w:after="0" w:line="240" w:lineRule="auto"/>
            </w:pPr>
            <w:r>
              <w:t>Application framework</w:t>
            </w:r>
          </w:p>
        </w:tc>
      </w:tr>
      <w:tr w14:paraId="7D7A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FE731C7">
            <w:pPr>
              <w:spacing w:after="0" w:line="240" w:lineRule="auto"/>
            </w:pPr>
            <w:r>
              <w:t>Spring Web / REST</w:t>
            </w:r>
          </w:p>
        </w:tc>
        <w:tc>
          <w:tcPr>
            <w:tcW w:w="4968" w:type="dxa"/>
          </w:tcPr>
          <w:p w14:paraId="29A53E56">
            <w:pPr>
              <w:spacing w:after="0" w:line="240" w:lineRule="auto"/>
            </w:pPr>
            <w:r>
              <w:t>API development</w:t>
            </w:r>
          </w:p>
        </w:tc>
      </w:tr>
      <w:tr w14:paraId="60D1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B9FD8A0">
            <w:pPr>
              <w:spacing w:after="0" w:line="240" w:lineRule="auto"/>
            </w:pPr>
            <w:r>
              <w:t>Spring Data JPA</w:t>
            </w:r>
          </w:p>
        </w:tc>
        <w:tc>
          <w:tcPr>
            <w:tcW w:w="4968" w:type="dxa"/>
          </w:tcPr>
          <w:p w14:paraId="58E8B908">
            <w:pPr>
              <w:spacing w:after="0" w:line="240" w:lineRule="auto"/>
            </w:pPr>
            <w:r>
              <w:t>Database access</w:t>
            </w:r>
          </w:p>
        </w:tc>
      </w:tr>
      <w:tr w14:paraId="50B7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10E96CC">
            <w:pPr>
              <w:spacing w:after="0" w:line="240" w:lineRule="auto"/>
            </w:pPr>
            <w:r>
              <w:t>Bean Validation</w:t>
            </w:r>
          </w:p>
        </w:tc>
        <w:tc>
          <w:tcPr>
            <w:tcW w:w="4968" w:type="dxa"/>
          </w:tcPr>
          <w:p w14:paraId="58FE92E3">
            <w:pPr>
              <w:spacing w:after="0" w:line="240" w:lineRule="auto"/>
            </w:pPr>
            <w:r>
              <w:t>Input validation</w:t>
            </w:r>
          </w:p>
        </w:tc>
      </w:tr>
      <w:tr w14:paraId="0C13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CBCA2D0">
            <w:pPr>
              <w:spacing w:after="0" w:line="240" w:lineRule="auto"/>
            </w:pPr>
            <w:r>
              <w:t>H2 Database</w:t>
            </w:r>
          </w:p>
        </w:tc>
        <w:tc>
          <w:tcPr>
            <w:tcW w:w="4968" w:type="dxa"/>
          </w:tcPr>
          <w:p w14:paraId="3A2929DF">
            <w:pPr>
              <w:spacing w:after="0" w:line="240" w:lineRule="auto"/>
            </w:pPr>
            <w:r>
              <w:t>Development/demo database</w:t>
            </w:r>
          </w:p>
        </w:tc>
      </w:tr>
      <w:tr w14:paraId="773F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902132C">
            <w:pPr>
              <w:spacing w:after="0" w:line="240" w:lineRule="auto"/>
            </w:pPr>
            <w:r>
              <w:t>Maven</w:t>
            </w:r>
          </w:p>
        </w:tc>
        <w:tc>
          <w:tcPr>
            <w:tcW w:w="4968" w:type="dxa"/>
          </w:tcPr>
          <w:p w14:paraId="090C5842">
            <w:pPr>
              <w:spacing w:after="0" w:line="240" w:lineRule="auto"/>
            </w:pPr>
            <w:r>
              <w:t>Build and dependency management</w:t>
            </w:r>
          </w:p>
        </w:tc>
      </w:tr>
      <w:tr w14:paraId="5D98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3D8B6FF">
            <w:pPr>
              <w:spacing w:after="0" w:line="240" w:lineRule="auto"/>
            </w:pPr>
            <w:r>
              <w:t>Postman</w:t>
            </w:r>
          </w:p>
        </w:tc>
        <w:tc>
          <w:tcPr>
            <w:tcW w:w="4968" w:type="dxa"/>
          </w:tcPr>
          <w:p w14:paraId="4E32FC66">
            <w:pPr>
              <w:spacing w:after="0" w:line="240" w:lineRule="auto"/>
            </w:pPr>
            <w:r>
              <w:t>REST API testing</w:t>
            </w:r>
          </w:p>
        </w:tc>
      </w:tr>
      <w:tr w14:paraId="260C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25CD93A">
            <w:pPr>
              <w:spacing w:after="0" w:line="240" w:lineRule="auto"/>
            </w:pPr>
            <w:r>
              <w:t>Eclipse</w:t>
            </w:r>
          </w:p>
        </w:tc>
        <w:tc>
          <w:tcPr>
            <w:tcW w:w="4968" w:type="dxa"/>
          </w:tcPr>
          <w:p w14:paraId="02D25004">
            <w:pPr>
              <w:spacing w:after="0" w:line="240" w:lineRule="auto"/>
            </w:pPr>
            <w:r>
              <w:t>Java development and execution</w:t>
            </w:r>
          </w:p>
        </w:tc>
      </w:tr>
    </w:tbl>
    <w:p w14:paraId="68F25789">
      <w:pPr>
        <w:pStyle w:val="2"/>
      </w:pPr>
      <w:r>
        <w:rPr>
          <w:b/>
          <w:color w:val="000000"/>
        </w:rPr>
        <w:t>5. System Architecture</w:t>
      </w:r>
    </w:p>
    <w:p w14:paraId="7D46D856">
      <w:r>
        <w:t>The system follows a layered architecture. Each layer has one main responsibility.</w:t>
      </w:r>
    </w:p>
    <w:p w14:paraId="5EE22A96">
      <w:pPr>
        <w:jc w:val="both"/>
      </w:pPr>
      <w:r>
        <w:drawing>
          <wp:inline distT="0" distB="0" distL="114300" distR="114300">
            <wp:extent cx="4276725" cy="4880610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269B">
      <w:r>
        <w:t>Controller – receives API requests and sends responses.</w:t>
      </w:r>
    </w:p>
    <w:p w14:paraId="31F95E97">
      <w:r>
        <w:t>Service – contains business rules such as leave approval and balance deduction.</w:t>
      </w:r>
    </w:p>
    <w:p w14:paraId="18FF5BA4">
      <w:r>
        <w:t>Repository – communicates with the database using JPA.</w:t>
      </w:r>
    </w:p>
    <w:p w14:paraId="3E3A0FF8">
      <w:r>
        <w:t>Entity – maps Java objects to database tables.</w:t>
      </w:r>
    </w:p>
    <w:p w14:paraId="2D16FB1E">
      <w:r>
        <w:t>DTO – controls request and response data.</w:t>
      </w:r>
    </w:p>
    <w:p w14:paraId="5613B3E7">
      <w:r>
        <w:t>Exception Handler – returns consistent error responses.</w:t>
      </w:r>
    </w:p>
    <w:p w14:paraId="60A33F09">
      <w:pPr>
        <w:pStyle w:val="2"/>
      </w:pPr>
      <w:r>
        <w:rPr>
          <w:b/>
          <w:color w:val="000000"/>
        </w:rPr>
        <w:t>6. Main System Flow</w:t>
      </w:r>
    </w:p>
    <w:p w14:paraId="4A4FCF67">
      <w:pPr>
        <w:jc w:val="center"/>
      </w:pPr>
      <w:r>
        <w:drawing>
          <wp:inline distT="0" distB="0" distL="114300" distR="114300">
            <wp:extent cx="6301740" cy="638619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63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FFA9">
      <w:pPr>
        <w:pStyle w:val="2"/>
      </w:pPr>
      <w:r>
        <w:rPr>
          <w:b/>
          <w:color w:val="000000"/>
        </w:rPr>
        <w:t>7. Database Design</w:t>
      </w:r>
    </w:p>
    <w:p w14:paraId="21FD21DD">
      <w:r>
        <w:t>The project uses two main entities. One employee can have many leave requests.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B6B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</w:tcPr>
          <w:p w14:paraId="0C4A6E0A">
            <w:pPr>
              <w:spacing w:after="0" w:line="240" w:lineRule="auto"/>
            </w:pPr>
            <w:r>
              <w:t>Entity</w:t>
            </w:r>
          </w:p>
        </w:tc>
        <w:tc>
          <w:tcPr>
            <w:tcW w:w="3312" w:type="dxa"/>
            <w:shd w:val="clear" w:color="auto" w:fill="D9EAF7"/>
          </w:tcPr>
          <w:p w14:paraId="69F5ACB1">
            <w:pPr>
              <w:spacing w:after="0" w:line="240" w:lineRule="auto"/>
            </w:pPr>
            <w:r>
              <w:t>Fields</w:t>
            </w:r>
          </w:p>
        </w:tc>
        <w:tc>
          <w:tcPr>
            <w:tcW w:w="3312" w:type="dxa"/>
            <w:shd w:val="clear" w:color="auto" w:fill="D9EAF7"/>
          </w:tcPr>
          <w:p w14:paraId="035ED278">
            <w:pPr>
              <w:spacing w:after="0" w:line="240" w:lineRule="auto"/>
            </w:pPr>
            <w:r>
              <w:t>Relationship</w:t>
            </w:r>
          </w:p>
        </w:tc>
      </w:tr>
      <w:tr w14:paraId="7AC5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43C51F8">
            <w:pPr>
              <w:spacing w:after="0" w:line="240" w:lineRule="auto"/>
            </w:pPr>
            <w:r>
              <w:t>Employee</w:t>
            </w:r>
          </w:p>
        </w:tc>
        <w:tc>
          <w:tcPr>
            <w:tcW w:w="3312" w:type="dxa"/>
          </w:tcPr>
          <w:p w14:paraId="16B25D3F">
            <w:pPr>
              <w:spacing w:after="0" w:line="240" w:lineRule="auto"/>
            </w:pPr>
            <w:r>
              <w:t>id, name, email, department, leaveBalance</w:t>
            </w:r>
          </w:p>
        </w:tc>
        <w:tc>
          <w:tcPr>
            <w:tcW w:w="3312" w:type="dxa"/>
          </w:tcPr>
          <w:p w14:paraId="0A2FB39E">
            <w:pPr>
              <w:spacing w:after="0" w:line="240" w:lineRule="auto"/>
            </w:pPr>
            <w:r>
              <w:t>1 employee → many leave requests</w:t>
            </w:r>
          </w:p>
        </w:tc>
      </w:tr>
      <w:tr w14:paraId="507F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F15E37C">
            <w:pPr>
              <w:spacing w:after="0" w:line="240" w:lineRule="auto"/>
            </w:pPr>
            <w:r>
              <w:t>LeaveRequest</w:t>
            </w:r>
          </w:p>
        </w:tc>
        <w:tc>
          <w:tcPr>
            <w:tcW w:w="3312" w:type="dxa"/>
          </w:tcPr>
          <w:p w14:paraId="30D115CB">
            <w:pPr>
              <w:spacing w:after="0" w:line="240" w:lineRule="auto"/>
            </w:pPr>
            <w:r>
              <w:t>id, employee, startDate, endDate, reason, status</w:t>
            </w:r>
          </w:p>
        </w:tc>
        <w:tc>
          <w:tcPr>
            <w:tcW w:w="3312" w:type="dxa"/>
          </w:tcPr>
          <w:p w14:paraId="047B212E">
            <w:pPr>
              <w:spacing w:after="0" w:line="240" w:lineRule="auto"/>
            </w:pPr>
            <w:r>
              <w:t>Belongs to one employee</w:t>
            </w:r>
          </w:p>
        </w:tc>
      </w:tr>
    </w:tbl>
    <w:p w14:paraId="5A0BF082">
      <w:pPr>
        <w:pStyle w:val="2"/>
      </w:pPr>
      <w:r>
        <w:rPr>
          <w:b/>
          <w:color w:val="000000"/>
        </w:rPr>
        <w:t>8. API Endpoints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21"/>
        <w:gridCol w:w="3312"/>
      </w:tblGrid>
      <w:tr w14:paraId="0123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</w:tcPr>
          <w:p w14:paraId="54B5D6AE">
            <w:pPr>
              <w:spacing w:after="0" w:line="240" w:lineRule="auto"/>
            </w:pPr>
            <w:r>
              <w:t>Method</w:t>
            </w:r>
          </w:p>
        </w:tc>
        <w:tc>
          <w:tcPr>
            <w:tcW w:w="3312" w:type="dxa"/>
            <w:shd w:val="clear" w:color="auto" w:fill="D9EAF7"/>
          </w:tcPr>
          <w:p w14:paraId="5794FF43">
            <w:pPr>
              <w:spacing w:after="0" w:line="240" w:lineRule="auto"/>
            </w:pPr>
            <w:r>
              <w:t>Endpoint</w:t>
            </w:r>
          </w:p>
        </w:tc>
        <w:tc>
          <w:tcPr>
            <w:tcW w:w="3312" w:type="dxa"/>
            <w:shd w:val="clear" w:color="auto" w:fill="D9EAF7"/>
          </w:tcPr>
          <w:p w14:paraId="0D96D01D">
            <w:pPr>
              <w:spacing w:after="0" w:line="240" w:lineRule="auto"/>
            </w:pPr>
            <w:r>
              <w:t>Purpose</w:t>
            </w:r>
          </w:p>
        </w:tc>
      </w:tr>
      <w:tr w14:paraId="78F1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B496A72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72EEC0ED">
            <w:pPr>
              <w:spacing w:after="0" w:line="240" w:lineRule="auto"/>
            </w:pPr>
            <w:r>
              <w:t>/api/employees</w:t>
            </w:r>
          </w:p>
        </w:tc>
        <w:tc>
          <w:tcPr>
            <w:tcW w:w="3312" w:type="dxa"/>
          </w:tcPr>
          <w:p w14:paraId="3D1ECBC1">
            <w:pPr>
              <w:spacing w:after="0" w:line="240" w:lineRule="auto"/>
            </w:pPr>
            <w:r>
              <w:t>List employees</w:t>
            </w:r>
          </w:p>
        </w:tc>
      </w:tr>
      <w:tr w14:paraId="31AD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881952C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46CE96F6">
            <w:pPr>
              <w:spacing w:after="0" w:line="240" w:lineRule="auto"/>
            </w:pPr>
            <w:r>
              <w:t>/api/employees/{id}</w:t>
            </w:r>
          </w:p>
        </w:tc>
        <w:tc>
          <w:tcPr>
            <w:tcW w:w="3312" w:type="dxa"/>
          </w:tcPr>
          <w:p w14:paraId="454AE5AA">
            <w:pPr>
              <w:spacing w:after="0" w:line="240" w:lineRule="auto"/>
            </w:pPr>
            <w:r>
              <w:t>Get one employee</w:t>
            </w:r>
          </w:p>
        </w:tc>
      </w:tr>
      <w:tr w14:paraId="6087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470E52A">
            <w:pPr>
              <w:spacing w:after="0" w:line="240" w:lineRule="auto"/>
            </w:pPr>
            <w:r>
              <w:t>POST</w:t>
            </w:r>
          </w:p>
        </w:tc>
        <w:tc>
          <w:tcPr>
            <w:tcW w:w="3312" w:type="dxa"/>
          </w:tcPr>
          <w:p w14:paraId="5FB727C7">
            <w:pPr>
              <w:spacing w:after="0" w:line="240" w:lineRule="auto"/>
            </w:pPr>
            <w:r>
              <w:t>/api/employees</w:t>
            </w:r>
          </w:p>
        </w:tc>
        <w:tc>
          <w:tcPr>
            <w:tcW w:w="3312" w:type="dxa"/>
          </w:tcPr>
          <w:p w14:paraId="1EC53CFA">
            <w:pPr>
              <w:spacing w:after="0" w:line="240" w:lineRule="auto"/>
            </w:pPr>
            <w:r>
              <w:t>Create employee</w:t>
            </w:r>
          </w:p>
        </w:tc>
      </w:tr>
      <w:tr w14:paraId="1287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3516C4B">
            <w:pPr>
              <w:spacing w:after="0" w:line="240" w:lineRule="auto"/>
            </w:pPr>
            <w:r>
              <w:t>PUT</w:t>
            </w:r>
          </w:p>
        </w:tc>
        <w:tc>
          <w:tcPr>
            <w:tcW w:w="3312" w:type="dxa"/>
          </w:tcPr>
          <w:p w14:paraId="35FEA8E0">
            <w:pPr>
              <w:spacing w:after="0" w:line="240" w:lineRule="auto"/>
            </w:pPr>
            <w:r>
              <w:t>/api/employees/{id}</w:t>
            </w:r>
          </w:p>
        </w:tc>
        <w:tc>
          <w:tcPr>
            <w:tcW w:w="3312" w:type="dxa"/>
          </w:tcPr>
          <w:p w14:paraId="74E4ED6B">
            <w:pPr>
              <w:spacing w:after="0" w:line="240" w:lineRule="auto"/>
            </w:pPr>
            <w:r>
              <w:t>Update employee</w:t>
            </w:r>
          </w:p>
        </w:tc>
      </w:tr>
      <w:tr w14:paraId="0F6A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3BD0815">
            <w:pPr>
              <w:spacing w:after="0" w:line="240" w:lineRule="auto"/>
            </w:pPr>
            <w:r>
              <w:t>DELETE</w:t>
            </w:r>
          </w:p>
        </w:tc>
        <w:tc>
          <w:tcPr>
            <w:tcW w:w="3312" w:type="dxa"/>
          </w:tcPr>
          <w:p w14:paraId="172046BD">
            <w:pPr>
              <w:spacing w:after="0" w:line="240" w:lineRule="auto"/>
            </w:pPr>
            <w:r>
              <w:t>/api/employees/{id}</w:t>
            </w:r>
          </w:p>
        </w:tc>
        <w:tc>
          <w:tcPr>
            <w:tcW w:w="3312" w:type="dxa"/>
          </w:tcPr>
          <w:p w14:paraId="7A7747AD">
            <w:pPr>
              <w:spacing w:after="0" w:line="240" w:lineRule="auto"/>
            </w:pPr>
            <w:r>
              <w:t>Delete employee</w:t>
            </w:r>
          </w:p>
        </w:tc>
      </w:tr>
      <w:tr w14:paraId="1FB7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AA79ECB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213E9B2B">
            <w:pPr>
              <w:spacing w:after="0" w:line="240" w:lineRule="auto"/>
            </w:pPr>
            <w:r>
              <w:t>/api/employees/search?name=Rahul</w:t>
            </w:r>
          </w:p>
        </w:tc>
        <w:tc>
          <w:tcPr>
            <w:tcW w:w="3312" w:type="dxa"/>
          </w:tcPr>
          <w:p w14:paraId="483F8631">
            <w:pPr>
              <w:spacing w:after="0" w:line="240" w:lineRule="auto"/>
            </w:pPr>
            <w:r>
              <w:t>Search employee</w:t>
            </w:r>
          </w:p>
        </w:tc>
      </w:tr>
      <w:tr w14:paraId="7769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ED585B2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038714A8">
            <w:pPr>
              <w:spacing w:after="0" w:line="240" w:lineRule="auto"/>
            </w:pPr>
            <w:r>
              <w:t>/api/employees/department/CSE</w:t>
            </w:r>
          </w:p>
        </w:tc>
        <w:tc>
          <w:tcPr>
            <w:tcW w:w="3312" w:type="dxa"/>
          </w:tcPr>
          <w:p w14:paraId="46D38022">
            <w:pPr>
              <w:spacing w:after="0" w:line="240" w:lineRule="auto"/>
            </w:pPr>
            <w:r>
              <w:t>Filter department</w:t>
            </w:r>
          </w:p>
        </w:tc>
      </w:tr>
      <w:tr w14:paraId="2215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2EDB4A7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2C5AFF1F">
            <w:pPr>
              <w:spacing w:after="0" w:line="240" w:lineRule="auto"/>
            </w:pPr>
            <w:r>
              <w:t>/api/leaves</w:t>
            </w:r>
          </w:p>
        </w:tc>
        <w:tc>
          <w:tcPr>
            <w:tcW w:w="3312" w:type="dxa"/>
          </w:tcPr>
          <w:p w14:paraId="2F7A5668">
            <w:pPr>
              <w:spacing w:after="0" w:line="240" w:lineRule="auto"/>
            </w:pPr>
            <w:r>
              <w:t>List leaves</w:t>
            </w:r>
          </w:p>
        </w:tc>
      </w:tr>
      <w:tr w14:paraId="3E43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066BEC0">
            <w:pPr>
              <w:spacing w:after="0" w:line="240" w:lineRule="auto"/>
            </w:pPr>
            <w:r>
              <w:t>POST</w:t>
            </w:r>
          </w:p>
        </w:tc>
        <w:tc>
          <w:tcPr>
            <w:tcW w:w="3312" w:type="dxa"/>
          </w:tcPr>
          <w:p w14:paraId="44493A0B">
            <w:pPr>
              <w:spacing w:after="0" w:line="240" w:lineRule="auto"/>
            </w:pPr>
            <w:r>
              <w:t>/api/leaves</w:t>
            </w:r>
          </w:p>
        </w:tc>
        <w:tc>
          <w:tcPr>
            <w:tcW w:w="3312" w:type="dxa"/>
          </w:tcPr>
          <w:p w14:paraId="7CFD4211">
            <w:pPr>
              <w:spacing w:after="0" w:line="240" w:lineRule="auto"/>
            </w:pPr>
            <w:r>
              <w:t>Apply leave</w:t>
            </w:r>
          </w:p>
        </w:tc>
      </w:tr>
      <w:tr w14:paraId="4850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09C21FD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5CF23812">
            <w:pPr>
              <w:spacing w:after="0" w:line="240" w:lineRule="auto"/>
            </w:pPr>
            <w:r>
              <w:t>/api/leaves/pending</w:t>
            </w:r>
          </w:p>
        </w:tc>
        <w:tc>
          <w:tcPr>
            <w:tcW w:w="3312" w:type="dxa"/>
          </w:tcPr>
          <w:p w14:paraId="46BCE71C">
            <w:pPr>
              <w:spacing w:after="0" w:line="240" w:lineRule="auto"/>
            </w:pPr>
            <w:r>
              <w:t>Pending leaves</w:t>
            </w:r>
          </w:p>
        </w:tc>
      </w:tr>
      <w:tr w14:paraId="0A7E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AECC5ED">
            <w:pPr>
              <w:spacing w:after="0" w:line="240" w:lineRule="auto"/>
            </w:pPr>
            <w:r>
              <w:t>GET</w:t>
            </w:r>
          </w:p>
        </w:tc>
        <w:tc>
          <w:tcPr>
            <w:tcW w:w="3312" w:type="dxa"/>
          </w:tcPr>
          <w:p w14:paraId="417BB295">
            <w:pPr>
              <w:spacing w:after="0" w:line="240" w:lineRule="auto"/>
            </w:pPr>
            <w:r>
              <w:t>/api/leaves/employee/{employeeId}</w:t>
            </w:r>
          </w:p>
        </w:tc>
        <w:tc>
          <w:tcPr>
            <w:tcW w:w="3312" w:type="dxa"/>
          </w:tcPr>
          <w:p w14:paraId="7448E53F">
            <w:pPr>
              <w:spacing w:after="0" w:line="240" w:lineRule="auto"/>
            </w:pPr>
            <w:r>
              <w:t>Leave history</w:t>
            </w:r>
          </w:p>
        </w:tc>
      </w:tr>
      <w:tr w14:paraId="67FD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EBF9F53">
            <w:pPr>
              <w:spacing w:after="0" w:line="240" w:lineRule="auto"/>
            </w:pPr>
            <w:r>
              <w:t>PUT</w:t>
            </w:r>
          </w:p>
        </w:tc>
        <w:tc>
          <w:tcPr>
            <w:tcW w:w="3312" w:type="dxa"/>
          </w:tcPr>
          <w:p w14:paraId="77A0E901">
            <w:pPr>
              <w:spacing w:after="0" w:line="240" w:lineRule="auto"/>
            </w:pPr>
            <w:r>
              <w:t>/api/leaves/{id}/approve</w:t>
            </w:r>
          </w:p>
        </w:tc>
        <w:tc>
          <w:tcPr>
            <w:tcW w:w="3312" w:type="dxa"/>
          </w:tcPr>
          <w:p w14:paraId="4458EBB7">
            <w:pPr>
              <w:spacing w:after="0" w:line="240" w:lineRule="auto"/>
            </w:pPr>
            <w:r>
              <w:t>Approve leave</w:t>
            </w:r>
          </w:p>
        </w:tc>
      </w:tr>
      <w:tr w14:paraId="6437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978D787">
            <w:pPr>
              <w:spacing w:after="0" w:line="240" w:lineRule="auto"/>
            </w:pPr>
            <w:r>
              <w:t>PUT</w:t>
            </w:r>
          </w:p>
        </w:tc>
        <w:tc>
          <w:tcPr>
            <w:tcW w:w="3312" w:type="dxa"/>
          </w:tcPr>
          <w:p w14:paraId="3B674BEA">
            <w:pPr>
              <w:spacing w:after="0" w:line="240" w:lineRule="auto"/>
            </w:pPr>
            <w:r>
              <w:t>/api/leaves/{id}/reject</w:t>
            </w:r>
          </w:p>
        </w:tc>
        <w:tc>
          <w:tcPr>
            <w:tcW w:w="3312" w:type="dxa"/>
          </w:tcPr>
          <w:p w14:paraId="56AC1A84">
            <w:pPr>
              <w:spacing w:after="0" w:line="240" w:lineRule="auto"/>
            </w:pPr>
            <w:r>
              <w:t>Reject leave</w:t>
            </w:r>
          </w:p>
        </w:tc>
      </w:tr>
    </w:tbl>
    <w:p w14:paraId="411500EB">
      <w:pPr>
        <w:pStyle w:val="2"/>
      </w:pPr>
      <w:r>
        <w:rPr>
          <w:b/>
          <w:color w:val="000000"/>
        </w:rPr>
        <w:t>9. Business Rules</w:t>
      </w:r>
    </w:p>
    <w:p w14:paraId="5E06ACD9">
      <w:pPr>
        <w:pStyle w:val="23"/>
      </w:pPr>
      <w:r>
        <w:t>Default leave balance is 20 days when omitted.</w:t>
      </w:r>
    </w:p>
    <w:p w14:paraId="39E84CB9">
      <w:pPr>
        <w:pStyle w:val="23"/>
      </w:pPr>
      <w:r>
        <w:t>Leave dates are inclusive.</w:t>
      </w:r>
    </w:p>
    <w:p w14:paraId="10401E24">
      <w:pPr>
        <w:pStyle w:val="23"/>
      </w:pPr>
      <w:r>
        <w:t>End date cannot be before start date.</w:t>
      </w:r>
    </w:p>
    <w:p w14:paraId="53D550CD">
      <w:pPr>
        <w:pStyle w:val="23"/>
      </w:pPr>
      <w:r>
        <w:t>A request cannot exceed available leave balance.</w:t>
      </w:r>
    </w:p>
    <w:p w14:paraId="146AF54A">
      <w:pPr>
        <w:pStyle w:val="23"/>
      </w:pPr>
      <w:r>
        <w:t>Balance is deducted only after approval.</w:t>
      </w:r>
    </w:p>
    <w:p w14:paraId="633CA2AE">
      <w:pPr>
        <w:pStyle w:val="23"/>
      </w:pPr>
      <w:r>
        <w:t>A request can be approved or rejected only once.</w:t>
      </w:r>
    </w:p>
    <w:p w14:paraId="67934DCF">
      <w:pPr>
        <w:pStyle w:val="2"/>
      </w:pPr>
      <w:r>
        <w:rPr>
          <w:b/>
          <w:color w:val="000000"/>
        </w:rPr>
        <w:t>10. Testing with Postman</w:t>
      </w:r>
    </w:p>
    <w:p w14:paraId="2EA07634">
      <w:r>
        <w:t>The API can be tested using Postman while the Spring Boot application is running in Eclipse. The following sequence is recommended:</w:t>
      </w:r>
    </w:p>
    <w:p w14:paraId="1CDFF3C8">
      <w:pPr>
        <w:pStyle w:val="29"/>
      </w:pPr>
      <w:r>
        <w:t>Create employees using POST /api/employees.</w:t>
      </w:r>
    </w:p>
    <w:p w14:paraId="183B1025">
      <w:pPr>
        <w:pStyle w:val="29"/>
      </w:pPr>
      <w:r>
        <w:t>Use GET /api/employees to view all employees.</w:t>
      </w:r>
    </w:p>
    <w:p w14:paraId="3EFBA702">
      <w:pPr>
        <w:pStyle w:val="29"/>
      </w:pPr>
      <w:r>
        <w:t>Use GET /api/employees/search?name=Rahul to display one matching employee.</w:t>
      </w:r>
    </w:p>
    <w:p w14:paraId="053E1FB7">
      <w:pPr>
        <w:pStyle w:val="29"/>
      </w:pPr>
      <w:r>
        <w:t>Apply leave using POST /api/leaves.</w:t>
      </w:r>
    </w:p>
    <w:p w14:paraId="746AFA0F">
      <w:pPr>
        <w:pStyle w:val="29"/>
      </w:pPr>
      <w:r>
        <w:t>Check GET /api/leaves/pending.</w:t>
      </w:r>
    </w:p>
    <w:p w14:paraId="0951BD48">
      <w:pPr>
        <w:pStyle w:val="29"/>
      </w:pPr>
      <w:r>
        <w:t>Approve using PUT /api/leaves/{id}/approve.</w:t>
      </w:r>
    </w:p>
    <w:p w14:paraId="4E54F49A">
      <w:pPr>
        <w:pStyle w:val="29"/>
      </w:pPr>
      <w:r>
        <w:t>Check leave history and the employee's updated leave balance.</w:t>
      </w:r>
    </w:p>
    <w:p w14:paraId="332BC087">
      <w:pPr>
        <w:pStyle w:val="2"/>
      </w:pPr>
      <w:r>
        <w:rPr>
          <w:b/>
          <w:color w:val="000000"/>
        </w:rPr>
        <w:t>11. Screenshots for Project Documentation</w:t>
      </w:r>
    </w:p>
    <w:p w14:paraId="00294E9A"/>
    <w:p w14:paraId="03070864">
      <w:pPr>
        <w:pStyle w:val="3"/>
      </w:pPr>
      <w:r>
        <w:rPr>
          <w:b/>
          <w:color w:val="000000"/>
        </w:rPr>
        <w:t>Screenshot 1 – Create Employee</w:t>
      </w:r>
    </w:p>
    <w:p w14:paraId="5D6620C4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65570" cy="2623185"/>
            <wp:effectExtent l="0" t="0" r="11430" b="571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623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94BCAB">
      <w:pPr>
        <w:pStyle w:val="3"/>
        <w:rPr>
          <w:b/>
          <w:color w:val="000000"/>
        </w:rPr>
      </w:pPr>
      <w:r>
        <w:rPr>
          <w:b/>
          <w:color w:val="000000"/>
        </w:rPr>
        <w:t>Screenshot 2 – View All Employees</w:t>
      </w:r>
    </w:p>
    <w:p w14:paraId="2FA47E43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92600" cy="1934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7DF5">
      <w:pPr>
        <w:pStyle w:val="3"/>
        <w:rPr>
          <w:b/>
          <w:color w:val="000000"/>
        </w:rPr>
      </w:pPr>
      <w:r>
        <w:rPr>
          <w:b/>
          <w:color w:val="000000"/>
        </w:rPr>
        <w:t>Screenshot 3 – Search Rahul</w:t>
      </w:r>
    </w:p>
    <w:p w14:paraId="22D0FFD8">
      <w:r>
        <w:drawing>
          <wp:inline distT="0" distB="0" distL="114300" distR="114300">
            <wp:extent cx="6305550" cy="1869440"/>
            <wp:effectExtent l="0" t="0" r="635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A2BD">
      <w:pPr>
        <w:pStyle w:val="3"/>
        <w:rPr>
          <w:b/>
          <w:color w:val="000000"/>
        </w:rPr>
      </w:pPr>
      <w:r>
        <w:rPr>
          <w:b/>
          <w:color w:val="000000"/>
        </w:rPr>
        <w:t>Screenshot 4 – Apply Leave</w:t>
      </w:r>
    </w:p>
    <w:p w14:paraId="70DC4EFD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40525" cy="2707640"/>
            <wp:effectExtent l="0" t="0" r="3175" b="1016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0525" cy="2707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300F9">
      <w:pPr>
        <w:pStyle w:val="3"/>
      </w:pPr>
      <w:r>
        <w:rPr>
          <w:b/>
          <w:color w:val="000000"/>
        </w:rPr>
        <w:t>Screenshot 5 – Pending Leave</w:t>
      </w:r>
    </w:p>
    <w:p w14:paraId="6EED7B68">
      <w:pPr>
        <w:jc w:val="both"/>
      </w:pPr>
      <w:r>
        <w:drawing>
          <wp:inline distT="0" distB="0" distL="114300" distR="114300">
            <wp:extent cx="5810250" cy="2050415"/>
            <wp:effectExtent l="0" t="0" r="635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4308">
      <w:pPr>
        <w:pStyle w:val="3"/>
        <w:rPr>
          <w:b/>
          <w:color w:val="000000"/>
        </w:rPr>
      </w:pPr>
      <w:r>
        <w:rPr>
          <w:b/>
          <w:color w:val="000000"/>
        </w:rPr>
        <w:t>Screenshot 6 – Approve Leave</w:t>
      </w:r>
    </w:p>
    <w:p w14:paraId="5FA50CE1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76975" cy="2607945"/>
            <wp:effectExtent l="0" t="0" r="9525" b="825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07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F4FB2B"/>
    <w:p w14:paraId="27657A7B">
      <w:pPr>
        <w:pStyle w:val="3"/>
        <w:rPr>
          <w:b/>
          <w:color w:val="000000"/>
        </w:rPr>
      </w:pPr>
      <w:r>
        <w:rPr>
          <w:b/>
          <w:color w:val="000000"/>
        </w:rPr>
        <w:t>Screenshot 7 – Leave History</w:t>
      </w:r>
    </w:p>
    <w:p w14:paraId="49915AFB">
      <w:r>
        <w:drawing>
          <wp:inline distT="0" distB="0" distL="114300" distR="114300">
            <wp:extent cx="5949950" cy="23558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3F2F">
      <w:pPr>
        <w:pStyle w:val="3"/>
        <w:rPr>
          <w:b/>
          <w:color w:val="000000"/>
        </w:rPr>
      </w:pPr>
      <w:r>
        <w:rPr>
          <w:b/>
          <w:color w:val="000000"/>
        </w:rPr>
        <w:t>Screenshot 8 – Updated Leave Balance</w:t>
      </w:r>
    </w:p>
    <w:p w14:paraId="7ECACFCB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69100" cy="2482850"/>
            <wp:effectExtent l="0" t="0" r="0" b="6350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1EA699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56985" cy="2534920"/>
            <wp:effectExtent l="0" t="0" r="5715" b="5080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2534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C7408">
      <w:pPr>
        <w:pStyle w:val="2"/>
      </w:pPr>
      <w:r>
        <w:rPr>
          <w:b/>
          <w:color w:val="000000"/>
        </w:rPr>
        <w:t>12. Sample Test Data</w:t>
      </w:r>
    </w:p>
    <w:p w14:paraId="7CB7F04D">
      <w:r>
        <w:t>Employee:</w:t>
      </w:r>
    </w:p>
    <w:p w14:paraId="1F1F82CE">
      <w:r>
        <w:t>{"name":"Anu","email":"anu@example.com","department":"CSE","leaveBalance":20}</w:t>
      </w:r>
    </w:p>
    <w:p w14:paraId="55F4CC22">
      <w:r>
        <w:t>Leave request:</w:t>
      </w:r>
    </w:p>
    <w:p w14:paraId="79007AE0">
      <w:r>
        <w:t>{"employeeId":1,"startDate":"2026-09-20","endDate":"2026-09-22","reason":"Personal work"}</w:t>
      </w:r>
    </w:p>
    <w:p w14:paraId="3860E5FB">
      <w:r>
        <w:t>The project calculates the dates inclusively, so this example represents 3 leave days.</w:t>
      </w:r>
    </w:p>
    <w:p w14:paraId="45A8B11E">
      <w:pPr>
        <w:pStyle w:val="2"/>
      </w:pPr>
      <w:r>
        <w:rPr>
          <w:b/>
          <w:color w:val="000000"/>
        </w:rPr>
        <w:t>13. Project Structure</w:t>
      </w:r>
    </w:p>
    <w:p w14:paraId="1EB41240">
      <w:r>
        <w:t>employee-leave-management/</w:t>
      </w:r>
      <w:r>
        <w:br w:type="textWrapping"/>
      </w:r>
      <w:r>
        <w:t>├── pom.xml</w:t>
      </w:r>
      <w:r>
        <w:br w:type="textWrapping"/>
      </w:r>
      <w:r>
        <w:t>├── README.md</w:t>
      </w:r>
      <w:r>
        <w:br w:type="textWrapping"/>
      </w:r>
      <w:r>
        <w:t>└── src/main/</w:t>
      </w:r>
      <w:r>
        <w:br w:type="textWrapping"/>
      </w:r>
      <w:r>
        <w:t xml:space="preserve">    ├── java/com/example/leavemanagement/</w:t>
      </w:r>
      <w:r>
        <w:br w:type="textWrapping"/>
      </w:r>
      <w:r>
        <w:t xml:space="preserve">    │   ├── controller/</w:t>
      </w:r>
      <w:r>
        <w:br w:type="textWrapping"/>
      </w:r>
      <w:r>
        <w:t xml:space="preserve">    │   ├── dto/</w:t>
      </w:r>
      <w:r>
        <w:br w:type="textWrapping"/>
      </w:r>
      <w:r>
        <w:t xml:space="preserve">    │   ├── entity/</w:t>
      </w:r>
      <w:r>
        <w:br w:type="textWrapping"/>
      </w:r>
      <w:r>
        <w:t xml:space="preserve">    │   ├── exception/</w:t>
      </w:r>
      <w:r>
        <w:br w:type="textWrapping"/>
      </w:r>
      <w:r>
        <w:t xml:space="preserve">    │   ├── repository/</w:t>
      </w:r>
      <w:r>
        <w:br w:type="textWrapping"/>
      </w:r>
      <w:r>
        <w:t xml:space="preserve">    │   └── service/</w:t>
      </w:r>
      <w:r>
        <w:br w:type="textWrapping"/>
      </w:r>
      <w:r>
        <w:t xml:space="preserve">    └── resources/</w:t>
      </w:r>
      <w:r>
        <w:br w:type="textWrapping"/>
      </w:r>
      <w:r>
        <w:t xml:space="preserve">        └── application.properties</w:t>
      </w:r>
    </w:p>
    <w:p w14:paraId="0F9F740E">
      <w:pPr>
        <w:pStyle w:val="2"/>
      </w:pPr>
      <w:r>
        <w:rPr>
          <w:b/>
          <w:color w:val="000000"/>
        </w:rPr>
        <w:t>14. How to Run</w:t>
      </w:r>
    </w:p>
    <w:p w14:paraId="5B4E092C">
      <w:pPr>
        <w:pStyle w:val="29"/>
      </w:pPr>
      <w:r>
        <w:t>Open the project in Eclipse.</w:t>
      </w:r>
    </w:p>
    <w:p w14:paraId="30B7D7AA">
      <w:pPr>
        <w:pStyle w:val="29"/>
      </w:pPr>
      <w:r>
        <w:t>Run EmployeeLeaveManagementApplication.java.</w:t>
      </w:r>
    </w:p>
    <w:p w14:paraId="0C1D6E2B">
      <w:pPr>
        <w:pStyle w:val="29"/>
      </w:pPr>
      <w:r>
        <w:t>Wait until Tomcat starts on port 8080.</w:t>
      </w:r>
    </w:p>
    <w:p w14:paraId="2FB9719D">
      <w:pPr>
        <w:pStyle w:val="29"/>
      </w:pPr>
      <w:r>
        <w:t>Open Postman and send the API requests.</w:t>
      </w:r>
    </w:p>
    <w:p w14:paraId="654EB4DB">
      <w:pPr>
        <w:pStyle w:val="29"/>
      </w:pPr>
      <w:r>
        <w:t>Keep Eclipse running while testing because the default H2 database is in-memory.</w:t>
      </w:r>
    </w:p>
    <w:p w14:paraId="79C7FF01">
      <w:r>
        <w:t>Base API: http://localhost:8080/api</w:t>
      </w:r>
    </w:p>
    <w:p w14:paraId="09D48213">
      <w:r>
        <w:t>H2 Console: http://localhost:8080/h2-console</w:t>
      </w:r>
    </w:p>
    <w:p w14:paraId="3F00FEB8">
      <w:pPr>
        <w:pStyle w:val="2"/>
      </w:pPr>
      <w:r>
        <w:rPr>
          <w:b/>
          <w:color w:val="000000"/>
        </w:rPr>
        <w:t>15. Conclusion</w:t>
      </w:r>
    </w:p>
    <w:p w14:paraId="131998C7">
      <w:r>
        <w:t>The Employee Leave Management System demonstrates a practical leave-management workflow using Java and Spring Boot. The project combines REST APIs, JPA, H2 database operations, validation and exception handling. The complete flow</w:t>
      </w:r>
      <w:r>
        <w:rPr>
          <w:rFonts w:hint="default"/>
          <w:lang w:val="en-GB"/>
        </w:rPr>
        <w:t xml:space="preserve"> </w:t>
      </w:r>
      <w:r>
        <w:t>from creating an employee to applying, approving and tracking leave</w:t>
      </w:r>
      <w:r>
        <w:rPr>
          <w:rFonts w:hint="default"/>
          <w:lang w:val="en-GB"/>
        </w:rPr>
        <w:t xml:space="preserve"> </w:t>
      </w:r>
      <w:r>
        <w:t>can be tested easily through Postman.</w:t>
      </w:r>
    </w:p>
    <w:p w14:paraId="20998518">
      <w:r>
        <w:br w:type="textWrapping"/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C2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894</Words>
  <Characters>5505</Characters>
  <Lines>0</Lines>
  <Paragraphs>0</Paragraphs>
  <TotalTime>33</TotalTime>
  <ScaleCrop>false</ScaleCrop>
  <LinksUpToDate>false</LinksUpToDate>
  <CharactersWithSpaces>6254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Vysya 05</cp:lastModifiedBy>
  <dcterms:modified xsi:type="dcterms:W3CDTF">2026-09-15T19:52:07Z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eyJoZGlkIjoiN2ZkN2U0NTE2ZWZjNGNkOGYwMTY5ODIwZjEyYjUxNGMiLCJ1c2VySWQiOiI1Njc0MDcyMTYwNDIifQ==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BE966F67AA4845F1933A799529597AA7_13</vt:lpwstr>
  </property>
</Properties>
</file>